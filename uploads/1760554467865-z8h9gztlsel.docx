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7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738"/>
                    <pic:cNvPicPr/>
                  </pic:nvPicPr>
                  <pic:blipFill>
                    <a:blip xmlns:r="http://schemas.openxmlformats.org/officeDocument/2006/relationships" r:embed="rId8G4Z5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2A1F">
      <w:pPr>
        <w:spacing w:after="300"/>
        <w:jc w:val="center"/>
      </w:pPr>
      <w:r>
        <w:rPr>
          <w:rFonts w:hint="cs"/>
          <w:noProof/>
          <w:lang w:bidi="he-IL"/>
        </w:rPr>
      </w:r>
    </w:p>
    <w:p w:rsidR="00992A1F" w:rsidP="007F4D98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/>
          <w:b/>
          <w:bCs/>
          <w:sz w:val="30"/>
          <w:szCs w:val="30"/>
          <w:rtl/>
          <w:lang w:bidi="he-IL"/>
        </w:rPr>
        <w:t>יוסי שלום</w:t>
      </w:r>
      <w:r>
        <w:rPr>
          <w:rFonts w:ascii="Arial" w:eastAsia="Arial" w:hAnsi="Arial" w:cs="Arial"/>
          <w:sz w:val="23"/>
          <w:szCs w:val="23"/>
          <w:rtl/>
        </w:rPr>
        <w:t xml:space="preserve"> </w:t>
      </w:r>
      <w:r>
        <w:rPr>
          <w:rFonts w:ascii="Arial" w:eastAsia="Arial" w:hAnsi="Arial" w:cs="Arial"/>
          <w:sz w:val="23"/>
          <w:szCs w:val="23"/>
        </w:rPr>
        <w:br/>
      </w:r>
      <w:r>
        <w:rPr>
          <w:rFonts w:ascii="Arial" w:eastAsia="Arial" w:hAnsi="Arial" w:cs="Arial"/>
          <w:sz w:val="23"/>
          <w:szCs w:val="23"/>
          <w:rtl/>
          <w:lang w:bidi="he-IL"/>
        </w:rPr>
        <w:t>ת.ז.: 034773622</w:t>
      </w:r>
      <w:r>
        <w:rPr>
          <w:rFonts w:ascii="Arial" w:eastAsia="Arial" w:hAnsi="Arial" w:cs="Arial"/>
          <w:sz w:val="23"/>
          <w:szCs w:val="23"/>
        </w:rPr>
        <w:br/>
      </w:r>
      <w:r>
        <w:rPr>
          <w:rFonts w:ascii="Arial" w:eastAsia="Arial" w:hAnsi="Arial" w:cs="Arial"/>
          <w:sz w:val="23"/>
          <w:szCs w:val="23"/>
          <w:rtl/>
          <w:lang w:bidi="he-IL"/>
        </w:rPr>
        <w:t>תאריך לידה: 16/01/1978</w:t>
      </w:r>
      <w:r>
        <w:rPr>
          <w:rFonts w:ascii="Arial" w:eastAsia="Arial" w:hAnsi="Arial" w:cs="Arial"/>
          <w:sz w:val="23"/>
          <w:szCs w:val="23"/>
          <w:rtl/>
        </w:rPr>
        <w:t xml:space="preserve"> </w:t>
      </w:r>
      <w:r>
        <w:rPr>
          <w:rFonts w:ascii="Arial" w:eastAsia="Arial" w:hAnsi="Arial" w:cs="Arial"/>
          <w:sz w:val="23"/>
          <w:szCs w:val="23"/>
        </w:rPr>
        <w:br/>
      </w:r>
      <w:r>
        <w:rPr>
          <w:rFonts w:ascii="Arial" w:eastAsia="Arial" w:hAnsi="Arial" w:cs="Arial"/>
          <w:sz w:val="23"/>
          <w:szCs w:val="23"/>
          <w:rtl/>
          <w:lang w:bidi="he-IL"/>
        </w:rPr>
        <w:t xml:space="preserve">מצב משפחתי: נשוי + 2 </w:t>
      </w:r>
      <w:r>
        <w:rPr>
          <w:rFonts w:ascii="Arial" w:eastAsia="Arial" w:hAnsi="Arial" w:cs="Arial"/>
          <w:sz w:val="23"/>
          <w:szCs w:val="23"/>
        </w:rPr>
        <w:br/>
      </w:r>
      <w:r>
        <w:rPr>
          <w:rFonts w:ascii="Arial" w:eastAsia="Arial" w:hAnsi="Arial" w:cs="Arial"/>
          <w:sz w:val="23"/>
          <w:szCs w:val="23"/>
          <w:rtl/>
          <w:lang w:bidi="he-IL"/>
        </w:rPr>
        <w:t>נייד: 053</w:t>
      </w:r>
      <w:r w:rsidR="00DF72D5">
        <w:rPr>
          <w:rFonts w:ascii="Arial" w:eastAsia="Arial" w:hAnsi="Arial" w:cs="Arial"/>
          <w:sz w:val="23"/>
          <w:szCs w:val="23"/>
          <w:rtl/>
          <w:lang w:bidi="he-IL"/>
        </w:rPr>
        <w:t>3283348</w:t>
      </w:r>
      <w:r>
        <w:rPr>
          <w:rFonts w:ascii="Arial" w:eastAsia="Arial" w:hAnsi="Arial" w:cs="Arial"/>
          <w:sz w:val="23"/>
          <w:szCs w:val="23"/>
          <w:rtl/>
          <w:lang w:bidi="he-IL"/>
        </w:rPr>
        <w:t xml:space="preserve"> </w:t>
      </w:r>
      <w:r>
        <w:rPr>
          <w:rFonts w:ascii="Arial" w:eastAsia="Arial" w:hAnsi="Arial" w:cs="Arial"/>
          <w:sz w:val="23"/>
          <w:szCs w:val="23"/>
        </w:rPr>
        <w:br/>
      </w:r>
      <w:r>
        <w:rPr>
          <w:rFonts w:ascii="Arial" w:eastAsia="Arial" w:hAnsi="Arial" w:cs="Arial"/>
          <w:sz w:val="23"/>
          <w:szCs w:val="23"/>
          <w:rtl/>
          <w:lang w:bidi="he-IL"/>
        </w:rPr>
        <w:t xml:space="preserve">עיר מגורים: אשקלון </w:t>
      </w:r>
      <w:r>
        <w:rPr>
          <w:rFonts w:ascii="Arial" w:eastAsia="Arial" w:hAnsi="Arial" w:cs="Arial"/>
          <w:sz w:val="23"/>
          <w:szCs w:val="23"/>
        </w:rPr>
        <w:br/>
      </w:r>
      <w:r>
        <w:rPr>
          <w:rFonts w:ascii="Arial" w:eastAsia="Arial" w:hAnsi="Arial" w:cs="Arial"/>
          <w:sz w:val="23"/>
          <w:szCs w:val="23"/>
          <w:rtl/>
          <w:lang w:bidi="he-IL"/>
        </w:rPr>
        <w:t xml:space="preserve">דוא"ל : </w:t>
      </w:r>
      <w:r w:rsidR="00B43BC6">
        <w:rPr>
          <w:rFonts w:ascii="Arial" w:eastAsia="Arial" w:hAnsi="Arial" w:cs="Arial"/>
          <w:sz w:val="23"/>
          <w:szCs w:val="23"/>
        </w:rPr>
        <w:t>yossishalom1601@gmail.com</w:t>
      </w:r>
      <w:r>
        <w:rPr>
          <w:rFonts w:ascii="Arial" w:eastAsia="Arial" w:hAnsi="Arial" w:cs="Arial"/>
          <w:sz w:val="23"/>
          <w:szCs w:val="23"/>
        </w:rPr>
        <w:br/>
      </w:r>
    </w:p>
    <w:p w:rsidR="007F4D98" w:rsidP="007F4D98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 w:hint="cs"/>
          <w:sz w:val="23"/>
          <w:szCs w:val="23"/>
          <w:rtl/>
          <w:lang w:bidi="he-IL"/>
        </w:rPr>
        <w:t>ניסיון תעסוקתי:</w:t>
      </w:r>
    </w:p>
    <w:p w:rsidR="007F4D98" w:rsidP="007F4D98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</w:p>
    <w:p w:rsidR="007F4D98" w:rsidP="007F4D98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 w:hint="cs"/>
          <w:sz w:val="23"/>
          <w:szCs w:val="23"/>
          <w:rtl/>
          <w:lang w:bidi="he-IL"/>
        </w:rPr>
        <w:t xml:space="preserve">2021-2024- מנהל מחלקת סקודה בצ'מפיון מוטורס </w:t>
      </w:r>
      <w:r w:rsidR="0084011D">
        <w:rPr>
          <w:rFonts w:ascii="Arial" w:eastAsia="Arial" w:hAnsi="Arial" w:cs="Arial" w:hint="cs"/>
          <w:sz w:val="23"/>
          <w:szCs w:val="23"/>
          <w:rtl/>
          <w:lang w:bidi="he-IL"/>
        </w:rPr>
        <w:t>אשקלון , קבלת לקוחות , ניהול צוות המכונאים</w:t>
      </w:r>
      <w:r w:rsidR="005F6B3B">
        <w:rPr>
          <w:rFonts w:ascii="Arial" w:eastAsia="Arial" w:hAnsi="Arial" w:cs="Arial" w:hint="cs"/>
          <w:sz w:val="23"/>
          <w:szCs w:val="23"/>
          <w:rtl/>
          <w:lang w:bidi="he-IL"/>
        </w:rPr>
        <w:t xml:space="preserve">, אבחון תקלות, ביצוע תביעות אחריות, </w:t>
      </w:r>
      <w:r w:rsidR="00C85097">
        <w:rPr>
          <w:rFonts w:ascii="Arial" w:eastAsia="Arial" w:hAnsi="Arial" w:cs="Arial" w:hint="cs"/>
          <w:sz w:val="23"/>
          <w:szCs w:val="23"/>
          <w:rtl/>
          <w:lang w:bidi="he-IL"/>
        </w:rPr>
        <w:t>עבודה מול היבואן והיצרן, ביצוע חוזרים טכניים</w:t>
      </w:r>
      <w:r w:rsidR="00E6448F">
        <w:rPr>
          <w:rFonts w:ascii="Arial" w:eastAsia="Arial" w:hAnsi="Arial" w:cs="Arial" w:hint="cs"/>
          <w:sz w:val="23"/>
          <w:szCs w:val="23"/>
          <w:rtl/>
          <w:lang w:bidi="he-IL"/>
        </w:rPr>
        <w:t>.</w:t>
      </w:r>
    </w:p>
    <w:p w:rsidR="00E6448F" w:rsidP="00E6448F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</w:p>
    <w:p w:rsidR="00100194" w:rsidP="00100194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 w:hint="cs"/>
          <w:sz w:val="23"/>
          <w:szCs w:val="23"/>
          <w:rtl/>
          <w:lang w:bidi="he-IL"/>
        </w:rPr>
        <w:t xml:space="preserve">2017-2021- </w:t>
      </w:r>
      <w:r>
        <w:rPr>
          <w:rFonts w:ascii="Arial" w:eastAsia="Arial" w:hAnsi="Arial" w:cs="Arial" w:hint="cs"/>
          <w:sz w:val="23"/>
          <w:szCs w:val="23"/>
          <w:rtl/>
          <w:lang w:bidi="he-IL"/>
        </w:rPr>
        <w:t>מנהל מוסך בצ'מפיון מוטורס אשדוד.</w:t>
      </w:r>
      <w:r w:rsidR="00676CF8">
        <w:rPr>
          <w:rFonts w:ascii="Arial" w:eastAsia="Arial" w:hAnsi="Arial" w:cs="Arial" w:hint="cs"/>
          <w:sz w:val="23"/>
          <w:szCs w:val="23"/>
          <w:rtl/>
          <w:lang w:bidi="he-IL"/>
        </w:rPr>
        <w:t xml:space="preserve"> ניהול של כלל המחלקות </w:t>
      </w:r>
      <w:r w:rsidR="00FC3ACA">
        <w:rPr>
          <w:rFonts w:ascii="Arial" w:eastAsia="Arial" w:hAnsi="Arial" w:cs="Arial" w:hint="cs"/>
          <w:sz w:val="23"/>
          <w:szCs w:val="23"/>
          <w:rtl/>
          <w:lang w:bidi="he-IL"/>
        </w:rPr>
        <w:t xml:space="preserve">במוסך , ניהול ישיר של </w:t>
      </w:r>
      <w:r w:rsidR="00F94DD7">
        <w:rPr>
          <w:rFonts w:ascii="Arial" w:eastAsia="Arial" w:hAnsi="Arial" w:cs="Arial" w:hint="cs"/>
          <w:sz w:val="23"/>
          <w:szCs w:val="23"/>
          <w:rtl/>
          <w:lang w:bidi="he-IL"/>
        </w:rPr>
        <w:t xml:space="preserve">צוות הקבלה ויועצי השירות , עבודה מול ממשקים רבים </w:t>
      </w:r>
      <w:r w:rsidR="00114D02">
        <w:rPr>
          <w:rFonts w:ascii="Arial" w:eastAsia="Arial" w:hAnsi="Arial" w:cs="Arial" w:hint="cs"/>
          <w:sz w:val="23"/>
          <w:szCs w:val="23"/>
          <w:rtl/>
          <w:lang w:bidi="he-IL"/>
        </w:rPr>
        <w:t>במוסך ומחוצה לו, עבודה מול היבואן, עמידה בדרישות היבואן</w:t>
      </w:r>
      <w:r w:rsidR="004C55B9">
        <w:rPr>
          <w:rFonts w:ascii="Arial" w:eastAsia="Arial" w:hAnsi="Arial" w:cs="Arial" w:hint="cs"/>
          <w:sz w:val="23"/>
          <w:szCs w:val="23"/>
          <w:rtl/>
          <w:lang w:bidi="he-IL"/>
        </w:rPr>
        <w:t>, עמידה ביעדי שירות</w:t>
      </w:r>
      <w:r w:rsidR="00BC69E0">
        <w:rPr>
          <w:rFonts w:ascii="Arial" w:eastAsia="Arial" w:hAnsi="Arial" w:cs="Arial" w:hint="cs"/>
          <w:sz w:val="23"/>
          <w:szCs w:val="23"/>
          <w:rtl/>
          <w:lang w:bidi="he-IL"/>
        </w:rPr>
        <w:t>[ הובלתי את מרכז השירות למקום ראשון ברשת.</w:t>
      </w:r>
    </w:p>
    <w:p w:rsidR="00BC69E0" w:rsidP="00BC69E0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</w:p>
    <w:p w:rsidR="00BC69E0" w:rsidP="00BC69E0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 w:hint="cs"/>
          <w:sz w:val="23"/>
          <w:szCs w:val="23"/>
          <w:rtl/>
          <w:lang w:bidi="he-IL"/>
        </w:rPr>
        <w:t>20</w:t>
      </w:r>
      <w:r w:rsidR="006F3B9D">
        <w:rPr>
          <w:rFonts w:ascii="Arial" w:eastAsia="Arial" w:hAnsi="Arial" w:cs="Arial" w:hint="cs"/>
          <w:sz w:val="23"/>
          <w:szCs w:val="23"/>
          <w:rtl/>
          <w:lang w:bidi="he-IL"/>
        </w:rPr>
        <w:t>12</w:t>
      </w:r>
      <w:r>
        <w:rPr>
          <w:rFonts w:ascii="Arial" w:eastAsia="Arial" w:hAnsi="Arial" w:cs="Arial" w:hint="cs"/>
          <w:sz w:val="23"/>
          <w:szCs w:val="23"/>
          <w:rtl/>
          <w:lang w:bidi="he-IL"/>
        </w:rPr>
        <w:t xml:space="preserve">-2017- יועץ שירות ברנו </w:t>
      </w:r>
      <w:r w:rsidR="00C01D53">
        <w:rPr>
          <w:rFonts w:ascii="Arial" w:eastAsia="Arial" w:hAnsi="Arial" w:cs="Arial" w:hint="cs"/>
          <w:sz w:val="23"/>
          <w:szCs w:val="23"/>
          <w:rtl/>
          <w:lang w:bidi="he-IL"/>
        </w:rPr>
        <w:t>ניסאן אשדוד.</w:t>
      </w:r>
    </w:p>
    <w:p w:rsidR="0093390A" w:rsidP="003F176C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 w:hint="cs"/>
          <w:sz w:val="23"/>
          <w:szCs w:val="23"/>
          <w:rtl/>
          <w:lang w:bidi="he-IL"/>
        </w:rPr>
        <w:t xml:space="preserve">קבלת לקוחות, פתיחת כרטיסי עבודה, </w:t>
      </w:r>
      <w:r w:rsidR="0013727C">
        <w:rPr>
          <w:rFonts w:ascii="Arial" w:eastAsia="Arial" w:hAnsi="Arial" w:cs="Arial" w:hint="cs"/>
          <w:sz w:val="23"/>
          <w:szCs w:val="23"/>
          <w:rtl/>
          <w:lang w:bidi="he-IL"/>
        </w:rPr>
        <w:t xml:space="preserve">ליווי הלקוח מכניסתו למרכז השירות </w:t>
      </w:r>
      <w:r>
        <w:rPr>
          <w:rFonts w:ascii="Arial" w:eastAsia="Arial" w:hAnsi="Arial" w:cs="Arial" w:hint="cs"/>
          <w:sz w:val="23"/>
          <w:szCs w:val="23"/>
          <w:rtl/>
          <w:lang w:bidi="he-IL"/>
        </w:rPr>
        <w:t>ועד ליציאתו</w:t>
      </w:r>
      <w:r w:rsidR="006F3B9D">
        <w:rPr>
          <w:rFonts w:ascii="Arial" w:eastAsia="Arial" w:hAnsi="Arial" w:cs="Arial" w:hint="cs"/>
          <w:sz w:val="23"/>
          <w:szCs w:val="23"/>
          <w:rtl/>
          <w:lang w:bidi="he-IL"/>
        </w:rPr>
        <w:t>.</w:t>
      </w:r>
    </w:p>
    <w:p w:rsidR="00992A1F" w:rsidRPr="00A30138" w:rsidP="00A30138">
      <w:pPr>
        <w:bidi/>
        <w:rPr>
          <w:rFonts w:ascii="Arial" w:eastAsia="Arial" w:hAnsi="Arial" w:cs="Arial" w:hint="cs"/>
          <w:sz w:val="23"/>
          <w:szCs w:val="23"/>
          <w:rtl/>
          <w:lang w:bidi="he-IL"/>
        </w:rPr>
      </w:pPr>
    </w:p>
    <w:p w:rsidR="00992A1F" w:rsidP="000B09D8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/>
          <w:sz w:val="23"/>
          <w:szCs w:val="23"/>
        </w:rPr>
        <w:br/>
      </w:r>
      <w:r w:rsidR="000B09D8">
        <w:rPr>
          <w:rFonts w:ascii="Arial" w:eastAsia="Arial" w:hAnsi="Arial" w:cs="Arial" w:hint="cs"/>
          <w:b/>
          <w:bCs/>
          <w:sz w:val="23"/>
          <w:szCs w:val="23"/>
          <w:rtl/>
          <w:lang w:bidi="he-IL"/>
        </w:rPr>
        <w:t>2000-2007</w:t>
      </w:r>
    </w:p>
    <w:p w:rsidR="00B250B9" w:rsidP="000B59A5">
      <w:pPr>
        <w:bidi/>
        <w:rPr>
          <w:rFonts w:ascii="Arial" w:eastAsia="Arial" w:hAnsi="Arial" w:cs="Arial"/>
          <w:b/>
          <w:bCs/>
          <w:sz w:val="23"/>
          <w:szCs w:val="23"/>
          <w:lang w:bidi="he-IL"/>
        </w:rPr>
      </w:pPr>
      <w:r>
        <w:rPr>
          <w:rFonts w:ascii="Arial" w:eastAsia="Arial" w:hAnsi="Arial" w:cs="Arial"/>
          <w:b/>
          <w:bCs/>
          <w:sz w:val="23"/>
          <w:szCs w:val="23"/>
          <w:rtl/>
          <w:lang w:bidi="he-IL"/>
        </w:rPr>
        <w:t>סגן מנהל הקמה, מנהל סניף, חונך מנהלים</w:t>
      </w:r>
    </w:p>
    <w:p w:rsidR="00B250B9" w:rsidP="000B59A5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/>
          <w:b/>
          <w:bCs/>
          <w:sz w:val="23"/>
          <w:szCs w:val="23"/>
          <w:rtl/>
          <w:lang w:bidi="he-IL"/>
        </w:rPr>
        <w:t>שדרוג ומקסום רווחים בסניפים קיימים</w:t>
      </w:r>
    </w:p>
    <w:p w:rsidR="00B250B9" w:rsidP="000B59A5">
      <w:pPr>
        <w:bidi/>
        <w:spacing w:before="75" w:after="75"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/>
          <w:sz w:val="23"/>
          <w:szCs w:val="23"/>
          <w:rtl/>
          <w:lang w:bidi="he-IL"/>
        </w:rPr>
        <w:t>רשתות מזון מהגדולות בארץ</w:t>
      </w:r>
    </w:p>
    <w:p w:rsidR="00992A1F">
      <w:pPr>
        <w:bidi/>
        <w:rPr>
          <w:rFonts w:ascii="Arial" w:eastAsia="Arial" w:hAnsi="Arial" w:cs="Arial"/>
          <w:sz w:val="23"/>
          <w:szCs w:val="23"/>
        </w:rPr>
      </w:pPr>
    </w:p>
    <w:p w:rsidR="00992A1F">
      <w:pPr>
        <w:pBdr>
          <w:bottom w:val="single" w:sz="6" w:space="0" w:color="808080"/>
        </w:pBdr>
        <w:shd w:val="clear" w:color="auto" w:fill="EEEEEE"/>
        <w:bidi/>
        <w:rPr>
          <w:rFonts w:ascii="Arial" w:eastAsia="Arial" w:hAnsi="Arial" w:cs="Arial"/>
          <w:sz w:val="27"/>
          <w:szCs w:val="27"/>
          <w:rtl/>
          <w:lang w:bidi="he-IL"/>
        </w:rPr>
      </w:pPr>
      <w:r>
        <w:rPr>
          <w:rFonts w:ascii="Arial" w:eastAsia="Arial" w:hAnsi="Arial" w:cs="Arial"/>
          <w:b/>
          <w:bCs/>
          <w:sz w:val="27"/>
          <w:szCs w:val="27"/>
          <w:rtl/>
          <w:lang w:bidi="he-IL"/>
        </w:rPr>
        <w:t>השכלה</w:t>
      </w:r>
      <w:r>
        <w:rPr>
          <w:rFonts w:ascii="Arial" w:eastAsia="Arial" w:hAnsi="Arial" w:cs="Arial"/>
          <w:sz w:val="27"/>
          <w:szCs w:val="27"/>
          <w:rtl/>
        </w:rPr>
        <w:t>:</w:t>
      </w:r>
    </w:p>
    <w:p w:rsidR="00992A1F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/>
          <w:sz w:val="23"/>
          <w:szCs w:val="23"/>
        </w:rPr>
        <w:br/>
      </w:r>
      <w:r>
        <w:rPr>
          <w:rFonts w:ascii="Arial" w:eastAsia="Arial" w:hAnsi="Arial" w:cs="Arial"/>
          <w:b/>
          <w:bCs/>
          <w:sz w:val="23"/>
          <w:szCs w:val="23"/>
          <w:rtl/>
        </w:rPr>
        <w:t>1993 - 1997 מכללת אורט</w:t>
      </w:r>
      <w:r>
        <w:rPr>
          <w:rFonts w:ascii="Arial" w:eastAsia="Arial" w:hAnsi="Arial" w:cs="Arial"/>
          <w:sz w:val="23"/>
          <w:szCs w:val="23"/>
          <w:rtl/>
        </w:rPr>
        <w:t xml:space="preserve"> </w:t>
      </w:r>
      <w:r>
        <w:rPr>
          <w:rFonts w:ascii="Arial" w:eastAsia="Arial" w:hAnsi="Arial" w:cs="Arial"/>
          <w:color w:val="808080"/>
          <w:sz w:val="23"/>
          <w:szCs w:val="23"/>
          <w:rtl/>
        </w:rPr>
        <w:t>(בגרות מלאה)</w:t>
      </w:r>
      <w:r>
        <w:rPr>
          <w:rFonts w:ascii="Arial" w:eastAsia="Arial" w:hAnsi="Arial" w:cs="Arial"/>
          <w:sz w:val="23"/>
          <w:szCs w:val="23"/>
          <w:rtl/>
        </w:rPr>
        <w:t xml:space="preserve"> </w:t>
      </w:r>
      <w:r>
        <w:rPr>
          <w:rFonts w:ascii="Arial" w:eastAsia="Arial" w:hAnsi="Arial" w:cs="Arial"/>
          <w:sz w:val="23"/>
          <w:szCs w:val="23"/>
        </w:rPr>
        <w:br/>
      </w:r>
      <w:r>
        <w:rPr>
          <w:rFonts w:ascii="Arial" w:eastAsia="Arial" w:hAnsi="Arial" w:cs="Arial"/>
          <w:sz w:val="23"/>
          <w:szCs w:val="23"/>
          <w:rtl/>
          <w:lang w:bidi="he-IL"/>
        </w:rPr>
        <w:t xml:space="preserve">שיווק </w:t>
      </w:r>
      <w:r>
        <w:rPr>
          <w:rFonts w:ascii="Arial" w:eastAsia="Arial" w:hAnsi="Arial" w:cs="Arial"/>
          <w:sz w:val="23"/>
          <w:szCs w:val="23"/>
        </w:rPr>
        <w:br/>
      </w:r>
    </w:p>
    <w:p w:rsidR="00992A1F">
      <w:pPr>
        <w:pBdr>
          <w:bottom w:val="single" w:sz="6" w:space="0" w:color="808080"/>
        </w:pBdr>
        <w:shd w:val="clear" w:color="auto" w:fill="EEEEEE"/>
        <w:bidi/>
        <w:rPr>
          <w:rFonts w:ascii="Arial" w:eastAsia="Arial" w:hAnsi="Arial" w:cs="Arial"/>
          <w:rtl/>
          <w:lang w:bidi="he-IL"/>
        </w:rPr>
      </w:pPr>
      <w:r>
        <w:rPr>
          <w:rFonts w:ascii="Arial" w:eastAsia="Arial" w:hAnsi="Arial" w:cs="Arial"/>
          <w:b/>
          <w:bCs/>
          <w:rtl/>
          <w:lang w:bidi="he-IL"/>
        </w:rPr>
        <w:t>מיומנויות</w:t>
      </w:r>
      <w:r>
        <w:rPr>
          <w:rFonts w:ascii="Arial" w:eastAsia="Arial" w:hAnsi="Arial" w:cs="Arial"/>
          <w:rtl/>
        </w:rPr>
        <w:t>:</w:t>
      </w:r>
    </w:p>
    <w:p w:rsidR="00992A1F">
      <w:pPr>
        <w:bidi/>
        <w:spacing w:after="300"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/>
          <w:sz w:val="23"/>
          <w:szCs w:val="23"/>
        </w:rPr>
        <w:br/>
      </w:r>
      <w:r>
        <w:rPr>
          <w:rFonts w:ascii="Arial" w:eastAsia="Arial" w:hAnsi="Arial" w:cs="Arial"/>
          <w:sz w:val="23"/>
          <w:szCs w:val="23"/>
          <w:rtl/>
          <w:lang w:bidi="he-IL"/>
        </w:rPr>
        <w:t>פיקוח וניהול העבודה במוסך</w:t>
      </w:r>
      <w:r>
        <w:rPr>
          <w:rFonts w:ascii="Arial" w:eastAsia="Arial" w:hAnsi="Arial" w:cs="Arial"/>
          <w:sz w:val="23"/>
          <w:szCs w:val="23"/>
          <w:rtl/>
        </w:rPr>
        <w:t xml:space="preserve">, </w:t>
      </w:r>
      <w:r>
        <w:rPr>
          <w:rFonts w:ascii="Arial" w:eastAsia="Arial" w:hAnsi="Arial" w:cs="Arial"/>
          <w:sz w:val="23"/>
          <w:szCs w:val="23"/>
          <w:rtl/>
          <w:lang w:bidi="he-IL"/>
        </w:rPr>
        <w:t>ניהול הגשת ומעקב תביעות אחריות יצרן ויבואן</w:t>
      </w:r>
      <w:r>
        <w:rPr>
          <w:rFonts w:ascii="Arial" w:eastAsia="Arial" w:hAnsi="Arial" w:cs="Arial"/>
          <w:sz w:val="23"/>
          <w:szCs w:val="23"/>
          <w:rtl/>
        </w:rPr>
        <w:t xml:space="preserve"> </w:t>
      </w:r>
      <w:r w:rsidR="00B901C5">
        <w:rPr>
          <w:rFonts w:ascii="Arial" w:eastAsia="Arial" w:hAnsi="Arial" w:cs="Arial" w:hint="cs"/>
          <w:sz w:val="23"/>
          <w:szCs w:val="23"/>
          <w:rtl/>
          <w:lang w:bidi="he-IL"/>
        </w:rPr>
        <w:t xml:space="preserve">, ביצוע אבחון תקלות, </w:t>
      </w:r>
      <w:r w:rsidR="00B36393">
        <w:rPr>
          <w:rFonts w:ascii="Arial" w:eastAsia="Arial" w:hAnsi="Arial" w:cs="Arial" w:hint="cs"/>
          <w:sz w:val="23"/>
          <w:szCs w:val="23"/>
          <w:rtl/>
          <w:lang w:bidi="he-IL"/>
        </w:rPr>
        <w:t>אנגלית טכנית ברמה גבוהה, ידע טכני נרחב בתחום הרכב.</w:t>
      </w:r>
    </w:p>
    <w:p w:rsidR="00992A1F">
      <w:pPr>
        <w:pBdr>
          <w:bottom w:val="single" w:sz="6" w:space="0" w:color="808080"/>
        </w:pBdr>
        <w:shd w:val="clear" w:color="auto" w:fill="EEEEEE"/>
        <w:bidi/>
        <w:rPr>
          <w:rFonts w:ascii="Arial" w:eastAsia="Arial" w:hAnsi="Arial" w:cs="Arial"/>
          <w:sz w:val="27"/>
          <w:szCs w:val="27"/>
          <w:rtl/>
          <w:lang w:bidi="he-IL"/>
        </w:rPr>
      </w:pPr>
      <w:r>
        <w:rPr>
          <w:rFonts w:ascii="Arial" w:eastAsia="Arial" w:hAnsi="Arial" w:cs="Arial"/>
          <w:b/>
          <w:bCs/>
          <w:sz w:val="27"/>
          <w:szCs w:val="27"/>
          <w:rtl/>
          <w:lang w:bidi="he-IL"/>
        </w:rPr>
        <w:t>שפות</w:t>
      </w:r>
      <w:r>
        <w:rPr>
          <w:rFonts w:ascii="Arial" w:eastAsia="Arial" w:hAnsi="Arial" w:cs="Arial"/>
          <w:sz w:val="27"/>
          <w:szCs w:val="27"/>
          <w:rtl/>
        </w:rPr>
        <w:t>:</w:t>
      </w:r>
    </w:p>
    <w:p w:rsidR="0094440F">
      <w:pPr>
        <w:bidi/>
        <w:rPr>
          <w:rFonts w:ascii="Arial" w:eastAsia="Arial" w:hAnsi="Arial" w:cs="Arial"/>
          <w:sz w:val="23"/>
          <w:szCs w:val="23"/>
          <w:rtl/>
        </w:rPr>
      </w:pPr>
      <w:r>
        <w:rPr>
          <w:rFonts w:ascii="Arial" w:eastAsia="Arial" w:hAnsi="Arial" w:cs="Arial"/>
          <w:sz w:val="23"/>
          <w:szCs w:val="23"/>
        </w:rPr>
        <w:br/>
      </w:r>
      <w:r>
        <w:rPr>
          <w:rFonts w:ascii="Arial" w:eastAsia="Arial" w:hAnsi="Arial" w:cs="Arial"/>
          <w:sz w:val="23"/>
          <w:szCs w:val="23"/>
          <w:rtl/>
          <w:lang w:bidi="he-IL"/>
        </w:rPr>
        <w:t xml:space="preserve">אנגלית - ברמה </w:t>
      </w:r>
      <w:r w:rsidR="00425683">
        <w:rPr>
          <w:rFonts w:ascii="Arial" w:eastAsia="Arial" w:hAnsi="Arial" w:cs="Arial" w:hint="cs"/>
          <w:sz w:val="23"/>
          <w:szCs w:val="23"/>
          <w:rtl/>
          <w:lang w:bidi="he-IL"/>
        </w:rPr>
        <w:t>גבוהה, גם אנגלית טכנית</w:t>
      </w:r>
    </w:p>
    <w:p w:rsidR="0094440F" w:rsidP="0094440F">
      <w:pPr>
        <w:bidi/>
        <w:rPr>
          <w:rFonts w:ascii="Arial" w:eastAsia="Arial" w:hAnsi="Arial" w:cs="Arial"/>
          <w:sz w:val="23"/>
          <w:szCs w:val="23"/>
          <w:rtl/>
        </w:rPr>
      </w:pPr>
    </w:p>
    <w:p w:rsidR="0094440F" w:rsidP="0094440F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 w:hint="cs"/>
          <w:sz w:val="23"/>
          <w:szCs w:val="23"/>
          <w:rtl/>
          <w:lang w:bidi="he-IL"/>
        </w:rPr>
        <w:t>שירות צבאי</w:t>
      </w:r>
      <w:r w:rsidR="007666C8">
        <w:rPr>
          <w:rFonts w:ascii="Arial" w:eastAsia="Arial" w:hAnsi="Arial" w:cs="Arial" w:hint="cs"/>
          <w:sz w:val="23"/>
          <w:szCs w:val="23"/>
          <w:rtl/>
          <w:lang w:bidi="he-IL"/>
        </w:rPr>
        <w:t xml:space="preserve"> מלא ללא דופי</w:t>
      </w:r>
    </w:p>
    <w:p w:rsidR="007666C8" w:rsidP="007666C8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</w:p>
    <w:p w:rsidR="007666C8" w:rsidP="007666C8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 w:hint="cs"/>
          <w:sz w:val="23"/>
          <w:szCs w:val="23"/>
          <w:rtl/>
          <w:lang w:bidi="he-IL"/>
        </w:rPr>
        <w:t>1997- 2000</w:t>
      </w:r>
    </w:p>
    <w:p w:rsidR="007666C8" w:rsidP="007666C8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 w:hint="cs"/>
          <w:sz w:val="23"/>
          <w:szCs w:val="23"/>
          <w:rtl/>
          <w:lang w:bidi="he-IL"/>
        </w:rPr>
        <w:t>שיחרור בדרגת רס"ל</w:t>
      </w:r>
    </w:p>
    <w:p w:rsidR="00F908A1" w:rsidP="00F908A1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</w:p>
    <w:p w:rsidR="00F908A1" w:rsidP="00F908A1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 w:hint="cs"/>
          <w:sz w:val="23"/>
          <w:szCs w:val="23"/>
          <w:rtl/>
          <w:lang w:bidi="he-IL"/>
        </w:rPr>
        <w:t xml:space="preserve">אורט אפרידר אשקלון </w:t>
      </w:r>
    </w:p>
    <w:p w:rsidR="00F908A1" w:rsidP="00F908A1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 w:hint="cs"/>
          <w:sz w:val="23"/>
          <w:szCs w:val="23"/>
          <w:rtl/>
          <w:lang w:bidi="he-IL"/>
        </w:rPr>
        <w:t xml:space="preserve">12 שנות לימוד </w:t>
      </w:r>
    </w:p>
    <w:p w:rsidR="00F908A1" w:rsidP="00F908A1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</w:p>
    <w:p w:rsidR="0094440F" w:rsidP="0094440F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</w:p>
    <w:p w:rsidR="00992A1F" w:rsidP="0094440F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/>
          <w:sz w:val="23"/>
          <w:szCs w:val="23"/>
        </w:rPr>
        <w:br/>
      </w:r>
      <w:r>
        <w:rPr>
          <w:rFonts w:ascii="Arial" w:eastAsia="Arial" w:hAnsi="Arial" w:cs="Arial"/>
          <w:sz w:val="23"/>
          <w:szCs w:val="23"/>
        </w:rPr>
        <w:br/>
      </w:r>
      <w:r>
        <w:rPr>
          <w:rFonts w:ascii="Arial" w:eastAsia="Arial" w:hAnsi="Arial" w:cs="Arial"/>
          <w:sz w:val="23"/>
          <w:szCs w:val="23"/>
        </w:rPr>
        <w:br/>
      </w:r>
    </w:p>
    <w:sectPr>
      <w:headerReference w:type="default" r:id="rId5"/>
      <w:pgSz w:w="12240" w:h="15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92A1F">
    <w:pPr>
      <w:jc w:val="right"/>
    </w:pP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revisionView w:comments="1" w:formatting="1" w:inkAnnotations="0" w:insDel="1" w:markup="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1F"/>
    <w:rsid w:val="00014476"/>
    <w:rsid w:val="000B09D8"/>
    <w:rsid w:val="000B59A5"/>
    <w:rsid w:val="00100194"/>
    <w:rsid w:val="00114D02"/>
    <w:rsid w:val="0013727C"/>
    <w:rsid w:val="003A5EF1"/>
    <w:rsid w:val="003F176C"/>
    <w:rsid w:val="00420ABF"/>
    <w:rsid w:val="00425683"/>
    <w:rsid w:val="00431DD6"/>
    <w:rsid w:val="004C55B9"/>
    <w:rsid w:val="0055236B"/>
    <w:rsid w:val="005F6B3B"/>
    <w:rsid w:val="00676CF8"/>
    <w:rsid w:val="006F3B9D"/>
    <w:rsid w:val="007666C8"/>
    <w:rsid w:val="007F4D98"/>
    <w:rsid w:val="0084011D"/>
    <w:rsid w:val="0087579C"/>
    <w:rsid w:val="0093390A"/>
    <w:rsid w:val="0094440F"/>
    <w:rsid w:val="00992A1F"/>
    <w:rsid w:val="00A30138"/>
    <w:rsid w:val="00A76670"/>
    <w:rsid w:val="00B250B9"/>
    <w:rsid w:val="00B36393"/>
    <w:rsid w:val="00B43BC6"/>
    <w:rsid w:val="00B901C5"/>
    <w:rsid w:val="00BC69E0"/>
    <w:rsid w:val="00C01D53"/>
    <w:rsid w:val="00C85097"/>
    <w:rsid w:val="00D56F43"/>
    <w:rsid w:val="00DA18F7"/>
    <w:rsid w:val="00DB7077"/>
    <w:rsid w:val="00DE11DF"/>
    <w:rsid w:val="00DF72D5"/>
    <w:rsid w:val="00E6448F"/>
    <w:rsid w:val="00E7532A"/>
    <w:rsid w:val="00EC56BA"/>
    <w:rsid w:val="00EF2A7F"/>
    <w:rsid w:val="00F908A1"/>
    <w:rsid w:val="00F94DD7"/>
    <w:rsid w:val="00FC3AC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452C735-4B0D-B341-A8A9-766518829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8G4Z5L" Type="http://schemas.openxmlformats.org/officeDocument/2006/relationships/image" Target="media/YXB98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971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972533283348</cp:lastModifiedBy>
  <cp:revision>2</cp:revision>
  <dcterms:created xsi:type="dcterms:W3CDTF">2024-05-20T15:03:00Z</dcterms:created>
  <dcterms:modified xsi:type="dcterms:W3CDTF">2024-05-20T15:03:00Z</dcterms:modified>
</cp:coreProperties>
</file>