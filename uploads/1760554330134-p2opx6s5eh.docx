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390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04194"/>
                    <pic:cNvPicPr/>
                  </pic:nvPicPr>
                  <pic:blipFill>
                    <a:blip xmlns:r="http://schemas.openxmlformats.org/officeDocument/2006/relationships" r:embed="rIdFE2YQB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7352E8" w14:textId="4F6411DB" w:rsidR="000A1747" w:rsidRPr="008B40D6" w:rsidRDefault="000A1747" w:rsidP="008B40D6">
      <w:p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  <w:b/>
          <w:bCs/>
          <w:u w:val="single"/>
          <w:rtl/>
        </w:rPr>
      </w:pPr>
      <w:r w:rsidRPr="008B40D6">
        <w:rPr>
          <w:rFonts w:ascii="Arial" w:eastAsia="Arial" w:hAnsi="Arial" w:cs="Arial" w:hint="cs"/>
          <w:b/>
          <w:bCs/>
          <w:u w:val="single"/>
          <w:rtl/>
        </w:rPr>
        <w:t>קורות חיים</w:t>
      </w:r>
    </w:p>
    <w:p w14:paraId="73F1AE62" w14:textId="35437C67" w:rsidR="00532C44" w:rsidRDefault="000A1747" w:rsidP="00800373">
      <w:p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  <w:rtl/>
        </w:rPr>
      </w:pPr>
      <w:r w:rsidRPr="008B40D6">
        <w:rPr>
          <w:rFonts w:ascii="Arial" w:eastAsia="Arial" w:hAnsi="Arial" w:cs="Arial" w:hint="cs"/>
          <w:b/>
          <w:bCs/>
          <w:u w:val="single"/>
          <w:rtl/>
        </w:rPr>
        <w:t>שם:</w:t>
      </w:r>
      <w:r w:rsidRPr="00D55172">
        <w:rPr>
          <w:rFonts w:ascii="Arial" w:eastAsia="Arial" w:hAnsi="Arial" w:cs="Arial" w:hint="cs"/>
          <w:b/>
          <w:bCs/>
          <w:rtl/>
        </w:rPr>
        <w:t xml:space="preserve"> </w:t>
      </w:r>
      <w:r w:rsidR="00800373">
        <w:rPr>
          <w:rFonts w:ascii="Arial" w:eastAsia="Arial" w:hAnsi="Arial" w:cs="Arial" w:hint="cs"/>
          <w:rtl/>
        </w:rPr>
        <w:t>אדיר יצחק מלכה</w:t>
      </w:r>
      <w:r w:rsidR="004C7360" w:rsidRPr="00D55172">
        <w:rPr>
          <w:rFonts w:ascii="Arial" w:eastAsia="Arial" w:hAnsi="Arial" w:cs="Arial"/>
          <w:rtl/>
        </w:rPr>
        <w:br/>
      </w:r>
      <w:r w:rsidR="004C7360" w:rsidRPr="008B40D6">
        <w:rPr>
          <w:rFonts w:ascii="Arial" w:eastAsia="Arial" w:hAnsi="Arial" w:cs="Arial"/>
          <w:b/>
          <w:bCs/>
          <w:u w:val="single"/>
          <w:rtl/>
        </w:rPr>
        <w:t>תאריך לידה</w:t>
      </w:r>
      <w:r w:rsidR="004C7360" w:rsidRPr="00D55172">
        <w:rPr>
          <w:rFonts w:ascii="Arial" w:eastAsia="Arial" w:hAnsi="Arial" w:cs="Arial"/>
          <w:rtl/>
        </w:rPr>
        <w:t xml:space="preserve">: </w:t>
      </w:r>
      <w:r w:rsidR="00800373">
        <w:rPr>
          <w:rFonts w:ascii="Arial" w:eastAsia="Arial" w:hAnsi="Arial" w:cs="Arial" w:hint="cs"/>
          <w:rtl/>
        </w:rPr>
        <w:t>01/01/1999</w:t>
      </w:r>
      <w:r w:rsidR="004C7360" w:rsidRPr="00D55172">
        <w:rPr>
          <w:rFonts w:ascii="Arial" w:eastAsia="Arial" w:hAnsi="Arial" w:cs="Arial"/>
          <w:rtl/>
        </w:rPr>
        <w:br/>
      </w:r>
      <w:r w:rsidR="0031284B" w:rsidRPr="008B40D6">
        <w:rPr>
          <w:rFonts w:ascii="Arial" w:eastAsia="Arial" w:hAnsi="Arial" w:cs="Arial" w:hint="cs"/>
          <w:b/>
          <w:bCs/>
          <w:u w:val="single"/>
          <w:rtl/>
        </w:rPr>
        <w:t>כתובת:</w:t>
      </w:r>
      <w:r w:rsidR="0031284B" w:rsidRPr="00D55172">
        <w:rPr>
          <w:rFonts w:ascii="Arial" w:eastAsia="Arial" w:hAnsi="Arial" w:cs="Arial" w:hint="cs"/>
          <w:rtl/>
        </w:rPr>
        <w:t xml:space="preserve"> </w:t>
      </w:r>
      <w:r w:rsidR="00800373">
        <w:rPr>
          <w:rFonts w:ascii="Arial" w:eastAsia="Arial" w:hAnsi="Arial" w:cs="Arial" w:hint="cs"/>
          <w:rtl/>
        </w:rPr>
        <w:t xml:space="preserve">הרקפת 121 ראשון לציון </w:t>
      </w:r>
    </w:p>
    <w:p w14:paraId="00006606" w14:textId="77777777" w:rsidR="009C4B18" w:rsidRDefault="00532C44" w:rsidP="00532C44">
      <w:p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  <w:rtl/>
        </w:rPr>
      </w:pPr>
      <w:r w:rsidRPr="008B40D6">
        <w:rPr>
          <w:rFonts w:ascii="Arial" w:eastAsia="Arial" w:hAnsi="Arial" w:cs="Arial" w:hint="cs"/>
          <w:b/>
          <w:bCs/>
          <w:u w:val="single"/>
          <w:rtl/>
        </w:rPr>
        <w:t>נגישות:</w:t>
      </w:r>
      <w:r>
        <w:rPr>
          <w:rFonts w:ascii="Arial" w:eastAsia="Arial" w:hAnsi="Arial" w:cs="Arial" w:hint="cs"/>
          <w:rtl/>
        </w:rPr>
        <w:t xml:space="preserve"> בעל </w:t>
      </w:r>
      <w:proofErr w:type="spellStart"/>
      <w:r>
        <w:rPr>
          <w:rFonts w:ascii="Arial" w:eastAsia="Arial" w:hAnsi="Arial" w:cs="Arial" w:hint="cs"/>
          <w:rtl/>
        </w:rPr>
        <w:t>רשיון</w:t>
      </w:r>
      <w:proofErr w:type="spellEnd"/>
      <w:r>
        <w:rPr>
          <w:rFonts w:ascii="Arial" w:eastAsia="Arial" w:hAnsi="Arial" w:cs="Arial" w:hint="cs"/>
          <w:rtl/>
        </w:rPr>
        <w:t xml:space="preserve"> נהיגה </w:t>
      </w:r>
      <w:r>
        <w:rPr>
          <w:rFonts w:ascii="Arial" w:eastAsia="Arial" w:hAnsi="Arial" w:cs="Arial" w:hint="cs"/>
        </w:rPr>
        <w:t>A</w:t>
      </w:r>
      <w:r>
        <w:rPr>
          <w:rFonts w:ascii="Arial" w:eastAsia="Arial" w:hAnsi="Arial" w:cs="Arial" w:hint="cs"/>
          <w:rtl/>
        </w:rPr>
        <w:t>2 ו</w:t>
      </w:r>
      <w:r>
        <w:rPr>
          <w:rFonts w:ascii="Arial" w:eastAsia="Arial" w:hAnsi="Arial" w:cs="Arial" w:hint="cs"/>
        </w:rPr>
        <w:t>B</w:t>
      </w:r>
      <w:r>
        <w:rPr>
          <w:rFonts w:ascii="Arial" w:eastAsia="Arial" w:hAnsi="Arial" w:cs="Arial" w:hint="cs"/>
          <w:rtl/>
        </w:rPr>
        <w:t xml:space="preserve"> בתוקף</w:t>
      </w:r>
      <w:r w:rsidR="004C7360" w:rsidRPr="00D55172">
        <w:rPr>
          <w:rFonts w:ascii="Arial" w:eastAsia="Arial" w:hAnsi="Arial" w:cs="Arial"/>
          <w:rtl/>
        </w:rPr>
        <w:br/>
      </w:r>
      <w:r w:rsidR="000A1747" w:rsidRPr="008B40D6">
        <w:rPr>
          <w:rFonts w:ascii="Arial" w:eastAsia="Arial" w:hAnsi="Arial" w:cs="Arial" w:hint="cs"/>
          <w:b/>
          <w:bCs/>
          <w:u w:val="single"/>
          <w:rtl/>
        </w:rPr>
        <w:t>טלפון נייד</w:t>
      </w:r>
      <w:r w:rsidR="000A1747" w:rsidRPr="008B40D6">
        <w:rPr>
          <w:rFonts w:ascii="Arial" w:eastAsia="Arial" w:hAnsi="Arial" w:cs="Arial"/>
          <w:b/>
          <w:bCs/>
          <w:u w:val="single"/>
          <w:rtl/>
        </w:rPr>
        <w:t>:</w:t>
      </w:r>
      <w:r w:rsidR="000A1747" w:rsidRPr="00D55172">
        <w:rPr>
          <w:rFonts w:ascii="Arial" w:eastAsia="Arial" w:hAnsi="Arial" w:cs="Arial"/>
          <w:rtl/>
        </w:rPr>
        <w:t xml:space="preserve"> </w:t>
      </w:r>
      <w:r w:rsidR="00612CF9">
        <w:rPr>
          <w:rFonts w:ascii="Arial" w:eastAsia="Arial" w:hAnsi="Arial" w:cs="Arial" w:hint="cs"/>
          <w:rtl/>
        </w:rPr>
        <w:t>0538242508</w:t>
      </w:r>
    </w:p>
    <w:p w14:paraId="5B407FCC" w14:textId="57148458" w:rsidR="000A1747" w:rsidRDefault="009C4B18" w:rsidP="009C4B18">
      <w:p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  <w:rtl/>
        </w:rPr>
      </w:pPr>
      <w:proofErr w:type="spellStart"/>
      <w:r>
        <w:rPr>
          <w:rFonts w:ascii="Arial" w:eastAsia="Arial" w:hAnsi="Arial" w:cs="Arial" w:hint="cs"/>
          <w:b/>
          <w:bCs/>
          <w:u w:val="single"/>
          <w:rtl/>
        </w:rPr>
        <w:t>התניידות</w:t>
      </w:r>
      <w:proofErr w:type="spellEnd"/>
      <w:r>
        <w:rPr>
          <w:rFonts w:ascii="Arial" w:eastAsia="Arial" w:hAnsi="Arial" w:cs="Arial" w:hint="cs"/>
          <w:b/>
          <w:bCs/>
          <w:u w:val="single"/>
          <w:rtl/>
        </w:rPr>
        <w:t xml:space="preserve">: </w:t>
      </w:r>
      <w:r>
        <w:rPr>
          <w:rFonts w:ascii="Arial" w:eastAsia="Arial" w:hAnsi="Arial" w:cs="Arial" w:hint="cs"/>
          <w:rtl/>
        </w:rPr>
        <w:t xml:space="preserve"> נייד עם רכב </w:t>
      </w:r>
      <w:r w:rsidR="004C7360" w:rsidRPr="00D55172">
        <w:rPr>
          <w:rFonts w:ascii="Arial" w:eastAsia="Arial" w:hAnsi="Arial" w:cs="Arial"/>
          <w:rtl/>
        </w:rPr>
        <w:br/>
      </w:r>
      <w:r w:rsidR="004C7360" w:rsidRPr="008B40D6">
        <w:rPr>
          <w:rFonts w:ascii="Arial" w:eastAsia="Arial" w:hAnsi="Arial" w:cs="Arial"/>
          <w:b/>
          <w:bCs/>
          <w:u w:val="single"/>
          <w:rtl/>
        </w:rPr>
        <w:t>דוא"ל</w:t>
      </w:r>
      <w:r w:rsidR="004C7360" w:rsidRPr="00D55172">
        <w:rPr>
          <w:rFonts w:ascii="Arial" w:eastAsia="Arial" w:hAnsi="Arial" w:cs="Arial"/>
          <w:rtl/>
        </w:rPr>
        <w:t xml:space="preserve"> : </w:t>
      </w:r>
      <w:hyperlink r:id="rId5" w:history="1">
        <w:r w:rsidR="00800373" w:rsidRPr="007515EB">
          <w:rPr>
            <w:rStyle w:val="Hyperlink"/>
            <w:rFonts w:ascii="Arial" w:eastAsia="Arial" w:hAnsi="Arial" w:cs="Arial"/>
          </w:rPr>
          <w:t>Adir358@gmail.com</w:t>
        </w:r>
      </w:hyperlink>
      <w:r w:rsidR="00800373">
        <w:rPr>
          <w:rFonts w:ascii="Arial" w:eastAsia="Arial" w:hAnsi="Arial" w:cs="Arial"/>
        </w:rPr>
        <w:tab/>
      </w:r>
    </w:p>
    <w:p w14:paraId="54739611" w14:textId="77777777" w:rsidR="00667791" w:rsidRPr="00D55172" w:rsidRDefault="00667791" w:rsidP="00667791">
      <w:p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</w:rPr>
      </w:pPr>
    </w:p>
    <w:p w14:paraId="3DC41F28" w14:textId="62096756" w:rsidR="00C57AE1" w:rsidRPr="00D55172" w:rsidRDefault="00C57AE1" w:rsidP="00C57AE1">
      <w:p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  <w:b/>
          <w:bCs/>
          <w:u w:val="single"/>
          <w:rtl/>
        </w:rPr>
      </w:pPr>
      <w:r w:rsidRPr="00D55172">
        <w:rPr>
          <w:rFonts w:ascii="Arial" w:eastAsia="Arial" w:hAnsi="Arial" w:cs="Arial" w:hint="cs"/>
          <w:b/>
          <w:bCs/>
          <w:u w:val="single"/>
          <w:rtl/>
        </w:rPr>
        <w:t>תמצית</w:t>
      </w:r>
    </w:p>
    <w:p w14:paraId="27EC1C32" w14:textId="77777777" w:rsidR="00C57AE1" w:rsidRPr="00D55172" w:rsidRDefault="00C57AE1" w:rsidP="00C57AE1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</w:rPr>
      </w:pPr>
      <w:r w:rsidRPr="00D55172">
        <w:rPr>
          <w:rFonts w:ascii="Arial" w:eastAsia="Arial" w:hAnsi="Arial" w:cs="Arial" w:hint="cs"/>
          <w:rtl/>
        </w:rPr>
        <w:t>בעל יכולת הכלה, אמפטיה והזדהות, בעל יכולת לעבוד בצוות</w:t>
      </w:r>
    </w:p>
    <w:p w14:paraId="28027BC3" w14:textId="77777777" w:rsidR="00C57AE1" w:rsidRDefault="00C57AE1" w:rsidP="00C57AE1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</w:rPr>
      </w:pPr>
      <w:r w:rsidRPr="00D55172">
        <w:rPr>
          <w:rFonts w:ascii="Arial" w:eastAsia="Arial" w:hAnsi="Arial" w:cs="Arial" w:hint="cs"/>
          <w:rtl/>
        </w:rPr>
        <w:t>אסרטיבי</w:t>
      </w:r>
    </w:p>
    <w:p w14:paraId="0252BA44" w14:textId="77777777" w:rsidR="00C57AE1" w:rsidRDefault="00C57AE1" w:rsidP="00C57AE1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</w:rPr>
      </w:pPr>
      <w:r>
        <w:rPr>
          <w:rFonts w:ascii="Arial" w:eastAsia="Arial" w:hAnsi="Arial" w:cs="Arial" w:hint="cs"/>
          <w:rtl/>
        </w:rPr>
        <w:t xml:space="preserve">בעל יכולת התמדה במסגרת התעסוקה  </w:t>
      </w:r>
    </w:p>
    <w:p w14:paraId="3AC06EB0" w14:textId="77777777" w:rsidR="00C57AE1" w:rsidRPr="00667791" w:rsidRDefault="00C57AE1" w:rsidP="00C57AE1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</w:rPr>
      </w:pPr>
      <w:r w:rsidRPr="00D55172">
        <w:rPr>
          <w:rFonts w:ascii="Arial" w:eastAsia="Arial" w:hAnsi="Arial" w:cs="Arial" w:hint="cs"/>
          <w:rtl/>
        </w:rPr>
        <w:t>בעל כושר הת</w:t>
      </w:r>
      <w:r>
        <w:rPr>
          <w:rFonts w:ascii="Arial" w:eastAsia="Arial" w:hAnsi="Arial" w:cs="Arial" w:hint="cs"/>
          <w:rtl/>
        </w:rPr>
        <w:t>נסחות בע"פ ובכתב</w:t>
      </w:r>
    </w:p>
    <w:p w14:paraId="03632152" w14:textId="77777777" w:rsidR="00C57AE1" w:rsidRDefault="00C57AE1" w:rsidP="00C57AE1">
      <w:pPr>
        <w:pStyle w:val="a3"/>
        <w:numPr>
          <w:ilvl w:val="0"/>
          <w:numId w:val="1"/>
        </w:num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</w:rPr>
      </w:pPr>
      <w:r w:rsidRPr="00D55172">
        <w:rPr>
          <w:rFonts w:ascii="Arial" w:eastAsia="Arial" w:hAnsi="Arial" w:cs="Arial" w:hint="cs"/>
          <w:rtl/>
        </w:rPr>
        <w:t>יודע את סביבת העבודה הממוחשבת</w:t>
      </w:r>
    </w:p>
    <w:p w14:paraId="0CBF3A3D" w14:textId="1DCE2D1B" w:rsidR="00532C44" w:rsidRDefault="00532C44" w:rsidP="00800373">
      <w:p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  <w:b/>
          <w:bCs/>
          <w:u w:val="single"/>
          <w:rtl/>
        </w:rPr>
      </w:pPr>
    </w:p>
    <w:p w14:paraId="47877C48" w14:textId="1CEB5F99" w:rsidR="0031284B" w:rsidRPr="00800373" w:rsidRDefault="009145E6" w:rsidP="00532C44">
      <w:p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  <w:b/>
          <w:bCs/>
          <w:u w:val="single"/>
          <w:rtl/>
        </w:rPr>
      </w:pPr>
      <w:r w:rsidRPr="00D55172">
        <w:rPr>
          <w:rFonts w:ascii="Arial" w:eastAsia="Arial" w:hAnsi="Arial" w:cs="Arial" w:hint="cs"/>
          <w:b/>
          <w:bCs/>
          <w:u w:val="single"/>
          <w:rtl/>
        </w:rPr>
        <w:t>השכלה</w:t>
      </w:r>
    </w:p>
    <w:p w14:paraId="1456DAD2" w14:textId="51B9A250" w:rsidR="00532C44" w:rsidRDefault="00800373" w:rsidP="00D55172">
      <w:p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2014-2017</w:t>
      </w:r>
      <w:r w:rsidR="0031284B" w:rsidRPr="00D55172">
        <w:rPr>
          <w:rFonts w:ascii="Arial" w:eastAsia="Arial" w:hAnsi="Arial" w:cs="Arial" w:hint="cs"/>
          <w:rtl/>
        </w:rPr>
        <w:t xml:space="preserve"> </w:t>
      </w:r>
      <w:r w:rsidR="0031284B" w:rsidRPr="00D55172">
        <w:rPr>
          <w:rFonts w:ascii="Arial" w:eastAsia="Arial" w:hAnsi="Arial" w:cs="Arial"/>
          <w:rtl/>
        </w:rPr>
        <w:t>–</w:t>
      </w:r>
      <w:r>
        <w:rPr>
          <w:rFonts w:ascii="Arial" w:eastAsia="Arial" w:hAnsi="Arial" w:cs="Arial" w:hint="cs"/>
          <w:rtl/>
        </w:rPr>
        <w:t xml:space="preserve"> </w:t>
      </w:r>
      <w:r w:rsidR="00532C44">
        <w:rPr>
          <w:rFonts w:ascii="Arial" w:eastAsia="Arial" w:hAnsi="Arial" w:cs="Arial" w:hint="cs"/>
          <w:rtl/>
        </w:rPr>
        <w:t xml:space="preserve"> בגרות מלאה במגמת הנדסה אלקטרונ</w:t>
      </w:r>
      <w:r w:rsidR="009C4B18">
        <w:rPr>
          <w:rFonts w:ascii="Arial" w:eastAsia="Arial" w:hAnsi="Arial" w:cs="Arial" w:hint="cs"/>
          <w:rtl/>
        </w:rPr>
        <w:t>יקה</w:t>
      </w:r>
      <w:r w:rsidR="00532C44">
        <w:rPr>
          <w:rFonts w:ascii="Arial" w:eastAsia="Arial" w:hAnsi="Arial" w:cs="Arial" w:hint="cs"/>
          <w:rtl/>
        </w:rPr>
        <w:t xml:space="preserve"> ומחשבים</w:t>
      </w:r>
    </w:p>
    <w:p w14:paraId="33B7A19C" w14:textId="64FFA1D7" w:rsidR="0031284B" w:rsidRPr="00D55172" w:rsidRDefault="00532C44" w:rsidP="00532C44">
      <w:p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                      </w:t>
      </w:r>
      <w:r w:rsidR="00800373">
        <w:rPr>
          <w:rFonts w:ascii="Arial" w:eastAsia="Arial" w:hAnsi="Arial" w:cs="Arial" w:hint="cs"/>
          <w:rtl/>
        </w:rPr>
        <w:t>ב"ס תיכון הולץ חיל האוויר תל אביב</w:t>
      </w:r>
      <w:r w:rsidR="009C4B18">
        <w:rPr>
          <w:rFonts w:ascii="Arial" w:eastAsia="Arial" w:hAnsi="Arial" w:cs="Arial" w:hint="cs"/>
          <w:rtl/>
        </w:rPr>
        <w:t xml:space="preserve"> </w:t>
      </w:r>
    </w:p>
    <w:p w14:paraId="3FD8E43B" w14:textId="3A51CBCE" w:rsidR="008B40D6" w:rsidRPr="00D55172" w:rsidRDefault="00800373" w:rsidP="00680EBD">
      <w:p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2017-2019- מכללת הולץ חיל האוויר הנדסאי אלקטרוניקה ומחשבים (</w:t>
      </w:r>
      <w:proofErr w:type="spellStart"/>
      <w:r>
        <w:rPr>
          <w:rFonts w:ascii="Arial" w:eastAsia="Arial" w:hAnsi="Arial" w:cs="Arial" w:hint="cs"/>
          <w:rtl/>
        </w:rPr>
        <w:t>יג</w:t>
      </w:r>
      <w:proofErr w:type="spellEnd"/>
      <w:r>
        <w:rPr>
          <w:rFonts w:ascii="Arial" w:eastAsia="Arial" w:hAnsi="Arial" w:cs="Arial" w:hint="cs"/>
          <w:rtl/>
        </w:rPr>
        <w:t>-יד)</w:t>
      </w:r>
    </w:p>
    <w:p w14:paraId="236E9415" w14:textId="77777777" w:rsidR="00D55172" w:rsidRPr="00D55172" w:rsidRDefault="00D55172" w:rsidP="00D55172">
      <w:p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  <w:rtl/>
        </w:rPr>
      </w:pPr>
    </w:p>
    <w:p w14:paraId="6433BCA6" w14:textId="77777777" w:rsidR="00D55172" w:rsidRPr="00D55172" w:rsidRDefault="00800373" w:rsidP="00800373">
      <w:p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תעסוקה</w:t>
      </w:r>
    </w:p>
    <w:p w14:paraId="2036EC0F" w14:textId="0A4A91B3" w:rsidR="008B40D6" w:rsidRDefault="00800373" w:rsidP="008B40D6">
      <w:p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2017</w:t>
      </w:r>
      <w:r w:rsidR="00410476">
        <w:rPr>
          <w:rFonts w:ascii="Arial" w:eastAsia="Arial" w:hAnsi="Arial" w:cs="Arial" w:hint="cs"/>
          <w:rtl/>
        </w:rPr>
        <w:t xml:space="preserve">- </w:t>
      </w:r>
      <w:r w:rsidR="009C4B18">
        <w:rPr>
          <w:rFonts w:ascii="Arial" w:eastAsia="Arial" w:hAnsi="Arial" w:cs="Arial" w:hint="cs"/>
          <w:rtl/>
        </w:rPr>
        <w:t xml:space="preserve">2022 </w:t>
      </w:r>
      <w:r w:rsidR="009C4B18">
        <w:rPr>
          <w:rFonts w:ascii="Arial" w:eastAsia="Arial" w:hAnsi="Arial" w:cs="Arial"/>
          <w:rtl/>
        </w:rPr>
        <w:t>–</w:t>
      </w:r>
      <w:r w:rsidR="009C4B18">
        <w:rPr>
          <w:rFonts w:ascii="Arial" w:eastAsia="Arial" w:hAnsi="Arial" w:cs="Arial" w:hint="cs"/>
          <w:rtl/>
        </w:rPr>
        <w:t xml:space="preserve"> חברת שליחויות אוכל ברחבי המרכז</w:t>
      </w:r>
    </w:p>
    <w:p w14:paraId="69C42650" w14:textId="23ADAA3A" w:rsidR="009C4B18" w:rsidRDefault="009C4B18" w:rsidP="009C4B18">
      <w:p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2022-2023 -מחסנאי במפעל של חלקי חילוף לרכב (גרינברג)</w:t>
      </w:r>
    </w:p>
    <w:p w14:paraId="3548FA0B" w14:textId="77777777" w:rsidR="00800373" w:rsidRDefault="00800373" w:rsidP="00800373">
      <w:p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  <w:rtl/>
        </w:rPr>
      </w:pPr>
    </w:p>
    <w:p w14:paraId="4BAD4A7E" w14:textId="77777777" w:rsidR="00800373" w:rsidRPr="00800373" w:rsidRDefault="00800373" w:rsidP="00800373">
      <w:p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  <w:b/>
          <w:bCs/>
          <w:u w:val="single"/>
          <w:rtl/>
        </w:rPr>
      </w:pPr>
      <w:r w:rsidRPr="00800373">
        <w:rPr>
          <w:rFonts w:ascii="Arial" w:eastAsia="Arial" w:hAnsi="Arial" w:cs="Arial" w:hint="cs"/>
          <w:b/>
          <w:bCs/>
          <w:u w:val="single"/>
          <w:rtl/>
        </w:rPr>
        <w:t>שירות לאומי/שירות צבאי</w:t>
      </w:r>
    </w:p>
    <w:p w14:paraId="433BEDA8" w14:textId="798CC052" w:rsidR="00667791" w:rsidRDefault="00800373" w:rsidP="00C57AE1">
      <w:p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>2020-2021- שירות לאומי בבית חולים וולפסון במסגרת עמותה בת עמי</w:t>
      </w:r>
    </w:p>
    <w:p w14:paraId="27BB11A3" w14:textId="76570389" w:rsidR="008B40D6" w:rsidRDefault="008B40D6" w:rsidP="008B40D6">
      <w:p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  <w:rtl/>
        </w:rPr>
      </w:pPr>
      <w:r>
        <w:rPr>
          <w:rFonts w:ascii="Arial" w:eastAsia="Arial" w:hAnsi="Arial" w:cs="Arial" w:hint="cs"/>
          <w:rtl/>
        </w:rPr>
        <w:t xml:space="preserve">2021-2022 </w:t>
      </w:r>
      <w:r>
        <w:rPr>
          <w:rFonts w:ascii="Arial" w:eastAsia="Arial" w:hAnsi="Arial" w:cs="Arial"/>
          <w:rtl/>
        </w:rPr>
        <w:t>–</w:t>
      </w:r>
      <w:r>
        <w:rPr>
          <w:rFonts w:ascii="Arial" w:eastAsia="Arial" w:hAnsi="Arial" w:cs="Arial" w:hint="cs"/>
          <w:rtl/>
        </w:rPr>
        <w:t xml:space="preserve"> שירות לאומי ב</w:t>
      </w:r>
      <w:r w:rsidR="009C4B18">
        <w:rPr>
          <w:rFonts w:ascii="Arial" w:eastAsia="Arial" w:hAnsi="Arial" w:cs="Arial" w:hint="cs"/>
          <w:rtl/>
        </w:rPr>
        <w:t>מכללה  ב</w:t>
      </w:r>
      <w:r>
        <w:rPr>
          <w:rFonts w:ascii="Arial" w:eastAsia="Arial" w:hAnsi="Arial" w:cs="Arial" w:hint="cs"/>
          <w:rtl/>
        </w:rPr>
        <w:t xml:space="preserve">ת ים </w:t>
      </w:r>
      <w:r w:rsidR="009C4B18">
        <w:rPr>
          <w:rFonts w:ascii="Arial" w:eastAsia="Arial" w:hAnsi="Arial" w:cs="Arial" w:hint="cs"/>
          <w:rtl/>
        </w:rPr>
        <w:t xml:space="preserve"> שלוחת ''</w:t>
      </w:r>
      <w:r>
        <w:rPr>
          <w:rFonts w:ascii="Arial" w:eastAsia="Arial" w:hAnsi="Arial" w:cs="Arial" w:hint="cs"/>
          <w:rtl/>
        </w:rPr>
        <w:t>מרכז צעירים</w:t>
      </w:r>
      <w:r w:rsidR="009C4B18">
        <w:rPr>
          <w:rFonts w:ascii="Arial" w:eastAsia="Arial" w:hAnsi="Arial" w:cs="Arial" w:hint="cs"/>
          <w:rtl/>
        </w:rPr>
        <w:t xml:space="preserve">'' </w:t>
      </w:r>
      <w:r>
        <w:rPr>
          <w:rFonts w:ascii="Arial" w:eastAsia="Arial" w:hAnsi="Arial" w:cs="Arial" w:hint="cs"/>
          <w:rtl/>
        </w:rPr>
        <w:t xml:space="preserve"> במסגרת עמותת בת עמי </w:t>
      </w:r>
    </w:p>
    <w:p w14:paraId="6D191C1F" w14:textId="77777777" w:rsidR="00667791" w:rsidRPr="00D55172" w:rsidRDefault="00667791" w:rsidP="00667791">
      <w:pPr>
        <w:bidi/>
        <w:spacing w:line="360" w:lineRule="auto"/>
        <w:rPr>
          <w:rFonts w:ascii="Arial" w:eastAsia="Arial" w:hAnsi="Arial" w:cs="Arial"/>
          <w:rtl/>
        </w:rPr>
      </w:pPr>
    </w:p>
    <w:p w14:paraId="7758C626" w14:textId="575397CD" w:rsidR="00667791" w:rsidRPr="009C4B18" w:rsidRDefault="008B40D6" w:rsidP="009C4B18">
      <w:p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  <w:b/>
          <w:bCs/>
          <w:u w:val="single"/>
          <w:rtl/>
        </w:rPr>
      </w:pPr>
      <w:r>
        <w:rPr>
          <w:rFonts w:ascii="Arial" w:eastAsia="Arial" w:hAnsi="Arial" w:cs="Arial" w:hint="cs"/>
          <w:b/>
          <w:bCs/>
          <w:u w:val="single"/>
          <w:rtl/>
        </w:rPr>
        <w:t>שפות-</w:t>
      </w:r>
      <w:r w:rsidR="00667791" w:rsidRPr="00D55172">
        <w:rPr>
          <w:rFonts w:ascii="Arial" w:eastAsia="Arial" w:hAnsi="Arial" w:cs="Arial"/>
          <w:rtl/>
        </w:rPr>
        <w:t>עברית - שפת אם</w:t>
      </w:r>
      <w:r w:rsidR="00667791" w:rsidRPr="00D55172">
        <w:rPr>
          <w:rFonts w:ascii="Arial" w:eastAsia="Arial" w:hAnsi="Arial" w:cs="Arial"/>
          <w:rtl/>
        </w:rPr>
        <w:br/>
      </w:r>
      <w:r w:rsidR="00667791" w:rsidRPr="00D55172">
        <w:rPr>
          <w:rFonts w:ascii="Arial" w:eastAsia="Arial" w:hAnsi="Arial" w:cs="Arial" w:hint="cs"/>
          <w:rtl/>
        </w:rPr>
        <w:t xml:space="preserve"> </w:t>
      </w:r>
      <w:r w:rsidR="00667791">
        <w:rPr>
          <w:rFonts w:ascii="Arial" w:eastAsia="Arial" w:hAnsi="Arial" w:cs="Arial"/>
          <w:rtl/>
        </w:rPr>
        <w:t xml:space="preserve">אנגלית - רמה </w:t>
      </w:r>
      <w:r w:rsidR="00667791">
        <w:rPr>
          <w:rFonts w:ascii="Arial" w:eastAsia="Arial" w:hAnsi="Arial" w:cs="Arial" w:hint="cs"/>
          <w:rtl/>
        </w:rPr>
        <w:t>טובה מאוד</w:t>
      </w:r>
    </w:p>
    <w:p w14:paraId="23B6876F" w14:textId="77777777" w:rsidR="00667791" w:rsidRPr="00667791" w:rsidRDefault="00667791" w:rsidP="00667791">
      <w:p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</w:rPr>
      </w:pPr>
    </w:p>
    <w:p w14:paraId="2C7668E5" w14:textId="77777777" w:rsidR="00800373" w:rsidRPr="00D55172" w:rsidRDefault="00800373" w:rsidP="00800373">
      <w:pPr>
        <w:pBdr>
          <w:top w:val="nil"/>
          <w:left w:val="nil"/>
          <w:bottom w:val="nil"/>
          <w:right w:val="nil"/>
        </w:pBdr>
        <w:bidi/>
        <w:spacing w:line="360" w:lineRule="auto"/>
        <w:rPr>
          <w:rFonts w:ascii="Arial" w:eastAsia="Arial" w:hAnsi="Arial" w:cs="Arial"/>
          <w:b/>
          <w:bCs/>
          <w:u w:val="single"/>
          <w:rtl/>
        </w:rPr>
      </w:pPr>
    </w:p>
    <w:p w14:paraId="55A2DC2D" w14:textId="77777777" w:rsidR="00AC3703" w:rsidRDefault="004C7360" w:rsidP="00800373">
      <w:pPr>
        <w:pBdr>
          <w:top w:val="nil"/>
          <w:left w:val="nil"/>
          <w:bottom w:val="nil"/>
          <w:right w:val="nil"/>
        </w:pBdr>
        <w:bidi/>
        <w:spacing w:line="360" w:lineRule="auto"/>
      </w:pPr>
      <w:r w:rsidRPr="00D55172">
        <w:rPr>
          <w:rFonts w:ascii="Arial" w:eastAsia="Arial" w:hAnsi="Arial" w:cs="Arial"/>
          <w:rtl/>
        </w:rPr>
        <w:br/>
      </w:r>
    </w:p>
    <w:sectPr w:rsidR="00AC3703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0A0DE1"/>
    <w:multiLevelType w:val="hybridMultilevel"/>
    <w:tmpl w:val="20FE02F6"/>
    <w:lvl w:ilvl="0" w:tplc="810C3852">
      <w:start w:val="5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340965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3703"/>
    <w:rsid w:val="000A1747"/>
    <w:rsid w:val="0031284B"/>
    <w:rsid w:val="00381CAD"/>
    <w:rsid w:val="00410476"/>
    <w:rsid w:val="004C7360"/>
    <w:rsid w:val="00532C44"/>
    <w:rsid w:val="00612CF9"/>
    <w:rsid w:val="00667791"/>
    <w:rsid w:val="00680508"/>
    <w:rsid w:val="00680EBD"/>
    <w:rsid w:val="00800373"/>
    <w:rsid w:val="008B40D6"/>
    <w:rsid w:val="009145E6"/>
    <w:rsid w:val="009C4B18"/>
    <w:rsid w:val="00A04F13"/>
    <w:rsid w:val="00AC3703"/>
    <w:rsid w:val="00C57AE1"/>
    <w:rsid w:val="00D55172"/>
    <w:rsid w:val="00DB2C07"/>
    <w:rsid w:val="00E409E0"/>
    <w:rsid w:val="00F34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61D80"/>
  <w15:docId w15:val="{60B7A495-8DA9-B14C-90F9-1DD5B97F8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05BCE"/>
    <w:rPr>
      <w:sz w:val="24"/>
      <w:szCs w:val="24"/>
      <w:bdr w:val="nil"/>
    </w:rPr>
  </w:style>
  <w:style w:type="paragraph" w:styleId="1">
    <w:name w:val="heading 1"/>
    <w:basedOn w:val="a"/>
    <w:next w:val="a"/>
    <w:qFormat/>
    <w:rsid w:val="00EF7B96"/>
    <w:pPr>
      <w:keepNext/>
      <w:spacing w:before="240" w:after="60"/>
      <w:outlineLvl w:val="0"/>
    </w:pPr>
    <w:rPr>
      <w:b/>
      <w:bCs/>
      <w:kern w:val="32"/>
      <w:sz w:val="48"/>
      <w:szCs w:val="48"/>
    </w:rPr>
  </w:style>
  <w:style w:type="paragraph" w:styleId="2">
    <w:name w:val="heading 2"/>
    <w:basedOn w:val="a"/>
    <w:next w:val="a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3">
    <w:name w:val="heading 3"/>
    <w:basedOn w:val="a"/>
    <w:next w:val="a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5">
    <w:name w:val="heading 5"/>
    <w:basedOn w:val="a"/>
    <w:next w:val="a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6">
    <w:name w:val="heading 6"/>
    <w:basedOn w:val="a"/>
    <w:next w:val="a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A1747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31284B"/>
    <w:rPr>
      <w:color w:val="0563C1" w:themeColor="hyperlink"/>
      <w:u w:val="single"/>
    </w:rPr>
  </w:style>
  <w:style w:type="paragraph" w:styleId="a4">
    <w:name w:val="Balloon Text"/>
    <w:basedOn w:val="a"/>
    <w:link w:val="a5"/>
    <w:uiPriority w:val="99"/>
    <w:semiHidden/>
    <w:unhideWhenUsed/>
    <w:rsid w:val="00D55172"/>
    <w:rPr>
      <w:rFonts w:ascii="Tahoma" w:hAnsi="Tahoma" w:cs="Tahoma"/>
      <w:sz w:val="18"/>
      <w:szCs w:val="18"/>
    </w:rPr>
  </w:style>
  <w:style w:type="character" w:customStyle="1" w:styleId="a5">
    <w:name w:val="טקסט בלונים תו"/>
    <w:basedOn w:val="a0"/>
    <w:link w:val="a4"/>
    <w:uiPriority w:val="99"/>
    <w:semiHidden/>
    <w:rsid w:val="00D55172"/>
    <w:rPr>
      <w:rFonts w:ascii="Tahoma" w:hAnsi="Tahoma" w:cs="Tahoma"/>
      <w:sz w:val="18"/>
      <w:szCs w:val="18"/>
      <w:bdr w:val="ni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551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923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088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001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925698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6163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7034076">
                          <w:marLeft w:val="-225"/>
                          <w:marRight w:val="-225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14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428040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9432366">
          <w:marLeft w:val="0"/>
          <w:marRight w:val="37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252922">
              <w:marLeft w:val="0"/>
              <w:marRight w:val="0"/>
              <w:marTop w:val="0"/>
              <w:marBottom w:val="0"/>
              <w:divBdr>
                <w:top w:val="single" w:sz="2" w:space="0" w:color="E5E5E5"/>
                <w:left w:val="single" w:sz="2" w:space="0" w:color="E5E5E5"/>
                <w:bottom w:val="single" w:sz="6" w:space="0" w:color="E5E5E5"/>
                <w:right w:val="single" w:sz="2" w:space="0" w:color="E5E5E5"/>
              </w:divBdr>
              <w:divsChild>
                <w:div w:id="191800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8797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Adir358@gmail.com" TargetMode="External"/><Relationship Id="rId4" Type="http://schemas.openxmlformats.org/officeDocument/2006/relationships/webSettings" Target="webSettings.xml"/><Relationship Id="rIdFE2YQB" Type="http://schemas.openxmlformats.org/officeDocument/2006/relationships/image" Target="media/35LWVG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150</Words>
  <Characters>752</Characters>
  <Application>Microsoft Office Word</Application>
  <DocSecurity>0</DocSecurity>
  <Lines>6</Lines>
  <Paragraphs>1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ורוניקה סובולב</dc:creator>
  <cp:lastModifiedBy>adir malka</cp:lastModifiedBy>
  <cp:revision>10</cp:revision>
  <cp:lastPrinted>2020-06-16T07:13:00Z</cp:lastPrinted>
  <dcterms:created xsi:type="dcterms:W3CDTF">2021-08-03T11:57:00Z</dcterms:created>
  <dcterms:modified xsi:type="dcterms:W3CDTF">2023-01-13T10:46:00Z</dcterms:modified>
</cp:coreProperties>
</file>